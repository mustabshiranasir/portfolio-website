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AB373">
      <w:pPr>
        <w:pBdr>
          <w:left w:val="single" w:color="0F6E56" w:sz="24" w:space="8"/>
        </w:pBdr>
        <w:spacing w:before="0" w:after="30"/>
      </w:pPr>
      <w:r>
        <w:rPr>
          <w:rFonts w:ascii="Georgia" w:hAnsi="Georgia"/>
          <w:b/>
          <w:color w:val="1D1D1D"/>
          <w:sz w:val="44"/>
        </w:rPr>
        <w:t>Mustabshira Nasir</w:t>
      </w:r>
    </w:p>
    <w:p w14:paraId="167C9BB1">
      <w:pPr>
        <w:pBdr>
          <w:left w:val="single" w:color="0F6E56" w:sz="24" w:space="8"/>
        </w:pBdr>
        <w:spacing w:before="0" w:after="30"/>
        <w:rPr>
          <w:sz w:val="22"/>
          <w:szCs w:val="22"/>
        </w:rPr>
      </w:pPr>
      <w:r>
        <w:rPr>
          <w:rFonts w:ascii="Arial" w:hAnsi="Arial"/>
          <w:color w:val="555555"/>
          <w:sz w:val="22"/>
          <w:szCs w:val="22"/>
        </w:rPr>
        <w:t>Computer Science Student  |  BSCS 6th Semester  |  COMSATS University Attock</w:t>
      </w:r>
    </w:p>
    <w:p w14:paraId="5B6BDEBA">
      <w:pPr>
        <w:pBdr>
          <w:left w:val="single" w:color="0F6E56" w:sz="24" w:space="8"/>
        </w:pBdr>
        <w:spacing w:before="0" w:after="30"/>
        <w:rPr>
          <w:rFonts w:ascii="Arial" w:hAnsi="Arial"/>
          <w:color w:val="555555"/>
          <w:sz w:val="22"/>
          <w:szCs w:val="22"/>
        </w:rPr>
      </w:pPr>
      <w:r>
        <w:rPr>
          <w:rFonts w:ascii="Arial" w:hAnsi="Arial"/>
          <w:color w:val="555555"/>
          <w:sz w:val="22"/>
          <w:szCs w:val="22"/>
        </w:rPr>
        <w:t>+92 3</w:t>
      </w:r>
      <w:r>
        <w:rPr>
          <w:rFonts w:hint="default" w:ascii="Arial" w:hAnsi="Arial"/>
          <w:color w:val="555555"/>
          <w:sz w:val="22"/>
          <w:szCs w:val="22"/>
          <w:lang w:val="en-US"/>
        </w:rPr>
        <w:t>02 8948502</w:t>
      </w:r>
      <w:r>
        <w:rPr>
          <w:rFonts w:ascii="Arial" w:hAnsi="Arial"/>
          <w:color w:val="555555"/>
          <w:sz w:val="22"/>
          <w:szCs w:val="22"/>
        </w:rPr>
        <w:t xml:space="preserve">   |   fa23-bcs-063@cuiatk.edu.pk   |   Fatehjang, Attock   |   github.com/</w:t>
      </w:r>
      <w:r>
        <w:rPr>
          <w:rFonts w:hint="default" w:ascii="Arial" w:hAnsi="Arial"/>
          <w:color w:val="555555"/>
          <w:sz w:val="22"/>
          <w:szCs w:val="22"/>
          <w:lang w:val="en-US"/>
        </w:rPr>
        <w:t>mustabshiranasir</w:t>
      </w:r>
      <w:r>
        <w:rPr>
          <w:rFonts w:ascii="Arial" w:hAnsi="Arial"/>
          <w:color w:val="555555"/>
          <w:sz w:val="22"/>
          <w:szCs w:val="22"/>
        </w:rPr>
        <w:t xml:space="preserve">   |   linkedin.com/in/mustabshira</w:t>
      </w:r>
    </w:p>
    <w:p w14:paraId="12D4C8DC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PROFILE</w:t>
      </w:r>
    </w:p>
    <w:p w14:paraId="5EE2CAF1">
      <w:pPr>
        <w:pBdr>
          <w:left w:val="single" w:color="0F6E56" w:sz="24" w:space="8"/>
        </w:pBdr>
        <w:spacing w:before="0" w:after="30"/>
        <w:rPr>
          <w:rFonts w:ascii="Arial" w:hAnsi="Arial"/>
          <w:color w:val="555555"/>
          <w:sz w:val="22"/>
          <w:szCs w:val="22"/>
        </w:rPr>
      </w:pPr>
      <w:r>
        <w:rPr>
          <w:rFonts w:ascii="Arial" w:hAnsi="Arial"/>
          <w:color w:val="555555"/>
          <w:sz w:val="22"/>
          <w:szCs w:val="22"/>
        </w:rPr>
        <w:t>Motivated Computer Science student at COMSATS University Islamabad (Attock Campus) with hands-on experience in full-stack web development, database design, and mobile app development. Completed a technical internship at PAC Kamra. Seeking a remote internship opportunity to apply and expand skills in a professional environment.</w:t>
      </w:r>
    </w:p>
    <w:p w14:paraId="026C8545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INTERNSHIP EXPERIENCE</w:t>
      </w:r>
    </w:p>
    <w:p w14:paraId="4A78B7B7">
      <w:pPr>
        <w:spacing w:before="60" w:after="20"/>
        <w:rPr>
          <w:rFonts w:hint="default"/>
          <w:lang w:val="en-US"/>
        </w:rPr>
      </w:pPr>
      <w:r>
        <w:rPr>
          <w:rFonts w:ascii="Arial" w:hAnsi="Arial"/>
          <w:b/>
          <w:color w:val="1D1D1D"/>
          <w:sz w:val="21"/>
        </w:rPr>
        <w:t>Software / IT Intern  —  Pakistan Aeronautical Complex (PAC), Kamra</w:t>
      </w:r>
      <w:r>
        <w:rPr>
          <w:rFonts w:ascii="Arial" w:hAnsi="Arial"/>
          <w:color w:val="0F6E56"/>
          <w:sz w:val="18"/>
        </w:rPr>
        <w:t xml:space="preserve">   </w:t>
      </w:r>
      <w:r>
        <w:rPr>
          <w:rFonts w:ascii="Arial" w:hAnsi="Arial"/>
          <w:i/>
          <w:color w:val="555555"/>
          <w:sz w:val="19"/>
        </w:rPr>
        <w:t>July – August 2025</w:t>
      </w:r>
      <w:r>
        <w:rPr>
          <w:rFonts w:hint="default" w:ascii="Arial" w:hAnsi="Arial"/>
          <w:i/>
          <w:color w:val="555555"/>
          <w:sz w:val="19"/>
          <w:lang w:val="en-US"/>
        </w:rPr>
        <w:t xml:space="preserve"> </w:t>
      </w:r>
    </w:p>
    <w:p w14:paraId="5F8E1336">
      <w:pPr>
        <w:pStyle w:val="23"/>
        <w:spacing w:before="0" w:after="20"/>
        <w:rPr>
          <w:sz w:val="22"/>
          <w:szCs w:val="22"/>
        </w:rPr>
      </w:pPr>
      <w:r>
        <w:rPr>
          <w:rFonts w:ascii="Arial" w:hAnsi="Arial"/>
          <w:color w:val="1D1D1D"/>
          <w:sz w:val="22"/>
          <w:szCs w:val="22"/>
        </w:rPr>
        <w:t>Worked within the technology division of a national-level aircraft manufacturing facility</w:t>
      </w:r>
    </w:p>
    <w:p w14:paraId="65DA81AF">
      <w:pPr>
        <w:pStyle w:val="23"/>
        <w:spacing w:before="0" w:after="20"/>
        <w:rPr>
          <w:sz w:val="22"/>
          <w:szCs w:val="22"/>
        </w:rPr>
      </w:pPr>
      <w:r>
        <w:rPr>
          <w:rFonts w:ascii="Arial" w:hAnsi="Arial"/>
          <w:color w:val="1D1D1D"/>
          <w:sz w:val="22"/>
          <w:szCs w:val="22"/>
        </w:rPr>
        <w:t>Gained exposure to industrial-scale IT infrastructure and professional systems</w:t>
      </w:r>
    </w:p>
    <w:p w14:paraId="7714196C">
      <w:pPr>
        <w:pStyle w:val="23"/>
        <w:spacing w:before="0" w:after="20"/>
        <w:rPr>
          <w:sz w:val="22"/>
          <w:szCs w:val="22"/>
        </w:rPr>
      </w:pPr>
      <w:r>
        <w:rPr>
          <w:rFonts w:ascii="Arial" w:hAnsi="Arial"/>
          <w:color w:val="1D1D1D"/>
          <w:sz w:val="22"/>
          <w:szCs w:val="22"/>
        </w:rPr>
        <w:t>Developed understanding of professional workplace standards, protocols, and team collaboration</w:t>
      </w:r>
    </w:p>
    <w:p w14:paraId="2978D42F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EDUCATION</w:t>
      </w:r>
    </w:p>
    <w:p w14:paraId="5ECBF78F">
      <w:pPr>
        <w:spacing w:before="60" w:after="10"/>
      </w:pPr>
      <w:r>
        <w:rPr>
          <w:rFonts w:ascii="Arial" w:hAnsi="Arial"/>
          <w:b/>
          <w:color w:val="1D1D1D"/>
          <w:sz w:val="21"/>
        </w:rPr>
        <w:t>BS Computer Science</w:t>
      </w:r>
    </w:p>
    <w:p w14:paraId="4ACE2420">
      <w:pPr>
        <w:spacing w:before="0" w:after="60"/>
        <w:rPr>
          <w:sz w:val="22"/>
          <w:szCs w:val="22"/>
        </w:rPr>
      </w:pPr>
      <w:r>
        <w:rPr>
          <w:rFonts w:ascii="Arial" w:hAnsi="Arial"/>
          <w:color w:val="555555"/>
          <w:sz w:val="22"/>
          <w:szCs w:val="22"/>
        </w:rPr>
        <w:t>COMSATS University Islamabad, Attock Campus   |   2023 – Present   |   Currently in 6th Semester</w:t>
      </w:r>
    </w:p>
    <w:p w14:paraId="1B59C0AE">
      <w:pPr>
        <w:spacing w:before="40" w:after="10"/>
      </w:pPr>
      <w:r>
        <w:rPr>
          <w:rFonts w:ascii="Arial" w:hAnsi="Arial"/>
          <w:b/>
          <w:color w:val="1D1D1D"/>
          <w:sz w:val="21"/>
        </w:rPr>
        <w:t>Secondary &amp; Higher Secondary Education</w:t>
      </w:r>
    </w:p>
    <w:p w14:paraId="54B2EDD6">
      <w:pPr>
        <w:spacing w:before="0" w:after="60"/>
        <w:rPr>
          <w:rFonts w:ascii="Arial" w:hAnsi="Arial"/>
          <w:color w:val="555555"/>
          <w:sz w:val="22"/>
          <w:szCs w:val="22"/>
        </w:rPr>
      </w:pPr>
      <w:r>
        <w:rPr>
          <w:rFonts w:ascii="Arial" w:hAnsi="Arial"/>
          <w:color w:val="555555"/>
          <w:sz w:val="22"/>
          <w:szCs w:val="22"/>
        </w:rPr>
        <w:t>Daanish School, Jand   |   2016 – 2023</w:t>
      </w:r>
    </w:p>
    <w:p w14:paraId="43D753F6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TECHNICAL SKILLS</w:t>
      </w:r>
    </w:p>
    <w:p w14:paraId="7ABB7F9A">
      <w:pPr>
        <w:spacing w:before="20" w:after="20"/>
        <w:rPr>
          <w:rFonts w:ascii="Arial" w:hAnsi="Arial"/>
          <w:b/>
          <w:color w:val="1D1D1D"/>
          <w:sz w:val="21"/>
        </w:rPr>
      </w:pPr>
      <w:r>
        <w:rPr>
          <w:rFonts w:hint="default" w:ascii="Arial" w:hAnsi="Arial"/>
          <w:b/>
          <w:color w:val="1D1D1D"/>
          <w:sz w:val="21"/>
          <w:lang w:val="en-US" w:eastAsia="en-US"/>
        </w:rPr>
        <w:t>Programming Languages: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Python, Java, C/C++, JavaScript</w:t>
      </w:r>
    </w:p>
    <w:p w14:paraId="75F4256B">
      <w:pPr>
        <w:spacing w:before="20" w:after="20"/>
        <w:rPr>
          <w:rFonts w:hint="default" w:ascii="Arial" w:hAnsi="Arial"/>
          <w:b/>
          <w:color w:val="1D1D1D"/>
          <w:sz w:val="21"/>
        </w:rPr>
      </w:pPr>
      <w:r>
        <w:rPr>
          <w:rFonts w:hint="default" w:ascii="Arial" w:hAnsi="Arial"/>
          <w:b/>
          <w:color w:val="1D1D1D"/>
          <w:sz w:val="21"/>
          <w:lang w:val="en-US" w:eastAsia="en-US"/>
        </w:rPr>
        <w:t>Web Development:</w:t>
      </w:r>
      <w:r>
        <w:rPr>
          <w:rFonts w:hint="default" w:ascii="Arial" w:hAnsi="Arial"/>
          <w:b/>
          <w:color w:val="1D1D1D"/>
          <w:sz w:val="21"/>
        </w:rPr>
        <w:t>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HTML, CSS, JavaScript, Bootstrap</w:t>
      </w:r>
    </w:p>
    <w:p w14:paraId="2E1BC668">
      <w:pPr>
        <w:spacing w:before="20" w:after="20"/>
        <w:rPr>
          <w:rFonts w:hint="default" w:ascii="Arial" w:hAnsi="Arial"/>
          <w:b/>
          <w:color w:val="1D1D1D"/>
          <w:sz w:val="21"/>
        </w:rPr>
      </w:pPr>
      <w:r>
        <w:rPr>
          <w:rFonts w:hint="default" w:ascii="Arial" w:hAnsi="Arial"/>
          <w:b/>
          <w:color w:val="1D1D1D"/>
          <w:sz w:val="21"/>
        </w:rPr>
        <w:t>Mobile Development: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React Native / Expo (In Progress)</w:t>
      </w:r>
    </w:p>
    <w:p w14:paraId="2287F443">
      <w:pPr>
        <w:spacing w:before="20" w:after="20"/>
        <w:rPr>
          <w:rFonts w:hint="default" w:ascii="Arial" w:hAnsi="Arial"/>
          <w:color w:val="555555"/>
          <w:sz w:val="22"/>
          <w:szCs w:val="22"/>
          <w:lang w:val="en-US" w:eastAsia="en-US"/>
        </w:rPr>
      </w:pPr>
      <w:r>
        <w:rPr>
          <w:rFonts w:hint="default" w:ascii="Arial" w:hAnsi="Arial"/>
          <w:b/>
          <w:color w:val="1D1D1D"/>
          <w:sz w:val="21"/>
        </w:rPr>
        <w:t>Database: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MySQL, SQL, MongoDB, Database Design, Mongoose ODM</w:t>
      </w:r>
      <w:bookmarkStart w:id="0" w:name="_GoBack"/>
      <w:bookmarkEnd w:id="0"/>
    </w:p>
    <w:p w14:paraId="08F98A30">
      <w:pPr>
        <w:spacing w:before="20" w:after="20"/>
        <w:rPr>
          <w:rFonts w:hint="default" w:ascii="Arial" w:hAnsi="Arial"/>
          <w:b/>
          <w:color w:val="1D1D1D"/>
          <w:sz w:val="21"/>
        </w:rPr>
      </w:pPr>
      <w:r>
        <w:rPr>
          <w:rFonts w:hint="default" w:ascii="Arial" w:hAnsi="Arial"/>
          <w:b/>
          <w:color w:val="1D1D1D"/>
          <w:sz w:val="21"/>
        </w:rPr>
        <w:t>Tools &amp; Platforms: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GitHub, VS Code, Microsoft Office, Git, Expo</w:t>
      </w:r>
    </w:p>
    <w:p w14:paraId="5489D099">
      <w:pPr>
        <w:spacing w:before="20" w:after="20"/>
        <w:rPr>
          <w:rFonts w:hint="default" w:ascii="Arial" w:hAnsi="Arial"/>
          <w:color w:val="555555"/>
          <w:sz w:val="22"/>
          <w:szCs w:val="22"/>
          <w:lang w:val="en-US" w:eastAsia="en-US"/>
        </w:rPr>
      </w:pPr>
      <w:r>
        <w:rPr>
          <w:rFonts w:hint="default" w:ascii="Arial" w:hAnsi="Arial"/>
          <w:b/>
          <w:color w:val="1D1D1D"/>
          <w:sz w:val="21"/>
        </w:rPr>
        <w:t>Backend: </w:t>
      </w:r>
      <w:r>
        <w:rPr>
          <w:rFonts w:hint="default" w:ascii="Arial" w:hAnsi="Arial"/>
          <w:color w:val="555555"/>
          <w:sz w:val="22"/>
          <w:szCs w:val="22"/>
          <w:lang w:val="en-US" w:eastAsia="en-US"/>
        </w:rPr>
        <w:t>Node.js, Express, REST APIs, JWT Authentication</w:t>
      </w:r>
    </w:p>
    <w:p w14:paraId="246BB0B7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ACADEMIC PROJECTS</w:t>
      </w:r>
    </w:p>
    <w:p w14:paraId="653D134B">
      <w:pPr>
        <w:spacing w:before="60" w:after="10"/>
      </w:pPr>
      <w:r>
        <w:rPr>
          <w:rFonts w:ascii="Arial" w:hAnsi="Arial"/>
          <w:b/>
          <w:color w:val="1D1D1D"/>
          <w:sz w:val="21"/>
        </w:rPr>
        <w:t>Smart Campus Canteen App</w:t>
      </w:r>
      <w:r>
        <w:rPr>
          <w:rFonts w:hint="default" w:ascii="Arial" w:hAnsi="Arial"/>
          <w:b/>
          <w:color w:val="1D1D1D"/>
          <w:sz w:val="21"/>
        </w:rPr>
        <w:t> </w:t>
      </w:r>
      <w:r>
        <w:rPr>
          <w:rFonts w:ascii="Arial" w:hAnsi="Arial"/>
          <w:color w:val="0F6E56"/>
          <w:sz w:val="19"/>
        </w:rPr>
        <w:t xml:space="preserve"> (In Progress)</w:t>
      </w:r>
    </w:p>
    <w:p w14:paraId="285269D7">
      <w:pPr>
        <w:spacing w:before="0" w:after="10"/>
        <w:rPr>
          <w:rFonts w:hint="default"/>
          <w:sz w:val="22"/>
          <w:szCs w:val="22"/>
          <w:lang w:val="en-US"/>
        </w:rPr>
      </w:pPr>
      <w:r>
        <w:rPr>
          <w:rFonts w:ascii="Arial" w:hAnsi="Arial"/>
          <w:i/>
          <w:color w:val="555555"/>
          <w:sz w:val="22"/>
          <w:szCs w:val="22"/>
        </w:rPr>
        <w:t xml:space="preserve">Tech: </w:t>
      </w:r>
      <w:r>
        <w:rPr>
          <w:rFonts w:hint="default" w:ascii="Arial" w:hAnsi="Arial"/>
          <w:i/>
          <w:color w:val="555555"/>
          <w:sz w:val="22"/>
          <w:szCs w:val="22"/>
          <w:lang w:val="en-US"/>
        </w:rPr>
        <w:t>React Native, Node.js, Express, MongoDB, JWT</w:t>
      </w:r>
    </w:p>
    <w:p w14:paraId="5ECC4F37">
      <w:pPr>
        <w:pStyle w:val="23"/>
        <w:spacing w:before="0" w:after="20"/>
        <w:rPr>
          <w:sz w:val="22"/>
          <w:szCs w:val="22"/>
        </w:rPr>
      </w:pPr>
      <w:r>
        <w:rPr>
          <w:rFonts w:hint="default" w:ascii="Arial" w:hAnsi="Arial"/>
          <w:color w:val="1D1D1D"/>
          <w:sz w:val="22"/>
          <w:szCs w:val="22"/>
          <w:lang w:val="en-US"/>
        </w:rPr>
        <w:t>Full-stack mobile app for digital food ordering with real-time tracking, JWT authentication, digital wallet, and MongoDB ACID transactions.</w:t>
      </w:r>
    </w:p>
    <w:p w14:paraId="2D314C5E">
      <w:pPr>
        <w:spacing w:before="60" w:after="10"/>
      </w:pPr>
      <w:r>
        <w:rPr>
          <w:rFonts w:hint="default" w:ascii="Arial" w:hAnsi="Arial"/>
          <w:b/>
          <w:color w:val="1D1D1D"/>
          <w:sz w:val="21"/>
        </w:rPr>
        <w:t>Library Management System</w:t>
      </w:r>
      <w:r>
        <w:rPr>
          <w:rFonts w:ascii="Arial" w:hAnsi="Arial"/>
          <w:b/>
          <w:color w:val="1D1D1D"/>
          <w:sz w:val="21"/>
        </w:rPr>
        <w:t xml:space="preserve"> </w:t>
      </w:r>
    </w:p>
    <w:p w14:paraId="26F116A5">
      <w:pPr>
        <w:spacing w:before="0" w:after="10"/>
        <w:rPr>
          <w:rFonts w:hint="default"/>
          <w:lang w:val="en-US"/>
        </w:rPr>
      </w:pPr>
      <w:r>
        <w:rPr>
          <w:rFonts w:ascii="Arial" w:hAnsi="Arial"/>
          <w:i/>
          <w:color w:val="555555"/>
          <w:sz w:val="19"/>
        </w:rPr>
        <w:t xml:space="preserve">Tech: </w:t>
      </w:r>
      <w:r>
        <w:rPr>
          <w:rFonts w:hint="default" w:ascii="Arial" w:hAnsi="Arial"/>
          <w:i/>
          <w:color w:val="555555"/>
          <w:sz w:val="19"/>
        </w:rPr>
        <w:t> MySQL, HTML, CSS, JavaScript</w:t>
      </w:r>
    </w:p>
    <w:p w14:paraId="32239023">
      <w:pPr>
        <w:pStyle w:val="23"/>
        <w:spacing w:before="0" w:after="20"/>
        <w:rPr>
          <w:rFonts w:ascii="Arial" w:hAnsi="Arial"/>
          <w:color w:val="1D1D1D"/>
          <w:sz w:val="22"/>
          <w:szCs w:val="22"/>
        </w:rPr>
      </w:pPr>
      <w:r>
        <w:rPr>
          <w:rFonts w:hint="default" w:ascii="Arial" w:hAnsi="Arial"/>
          <w:color w:val="1D1D1D"/>
          <w:sz w:val="22"/>
          <w:szCs w:val="22"/>
        </w:rPr>
        <w:t>Designed a 3NF normalized database (16 tables) with 22 analytical SQL queries and an interactive HTML dashboard.</w:t>
      </w:r>
    </w:p>
    <w:p w14:paraId="4CDB08EC">
      <w:pPr>
        <w:spacing w:before="60" w:after="10"/>
      </w:pPr>
      <w:r>
        <w:rPr>
          <w:rFonts w:hint="default" w:ascii="Arial" w:hAnsi="Arial"/>
          <w:b/>
          <w:color w:val="1D1D1D"/>
          <w:sz w:val="21"/>
        </w:rPr>
        <w:t>Crochet E-Commerce Website</w:t>
      </w:r>
    </w:p>
    <w:p w14:paraId="2F8E11FA">
      <w:pPr>
        <w:spacing w:before="0" w:after="10"/>
      </w:pPr>
      <w:r>
        <w:rPr>
          <w:rFonts w:ascii="Arial" w:hAnsi="Arial"/>
          <w:i/>
          <w:color w:val="555555"/>
          <w:sz w:val="19"/>
        </w:rPr>
        <w:t xml:space="preserve">Tech: </w:t>
      </w:r>
      <w:r>
        <w:rPr>
          <w:rFonts w:hint="default" w:ascii="Arial" w:hAnsi="Arial"/>
          <w:i/>
          <w:color w:val="555555"/>
          <w:sz w:val="19"/>
        </w:rPr>
        <w:t>HTML, CSS, JavaScript</w:t>
      </w:r>
    </w:p>
    <w:p w14:paraId="2844E357">
      <w:pPr>
        <w:pStyle w:val="23"/>
        <w:spacing w:before="0" w:after="20"/>
        <w:rPr>
          <w:rFonts w:ascii="Arial" w:hAnsi="Arial"/>
          <w:color w:val="1D1D1D"/>
          <w:sz w:val="22"/>
          <w:szCs w:val="22"/>
        </w:rPr>
      </w:pPr>
      <w:r>
        <w:rPr>
          <w:rFonts w:hint="default" w:ascii="Arial" w:hAnsi="Arial"/>
          <w:color w:val="1D1D1D"/>
          <w:sz w:val="22"/>
          <w:szCs w:val="22"/>
        </w:rPr>
        <w:t>Multi-page responsive front-end website with product categories, sticky navigation, and wishlist functionality.</w:t>
      </w:r>
    </w:p>
    <w:p w14:paraId="68029F5E">
      <w:pPr>
        <w:spacing w:before="60" w:after="10"/>
      </w:pPr>
      <w:r>
        <w:rPr>
          <w:rFonts w:hint="default" w:ascii="Arial" w:hAnsi="Arial"/>
          <w:b/>
          <w:color w:val="1D1D1D"/>
          <w:sz w:val="21"/>
        </w:rPr>
        <w:t>Personal Portfolio Website</w:t>
      </w:r>
      <w:r>
        <w:rPr>
          <w:rFonts w:ascii="Arial" w:hAnsi="Arial"/>
          <w:b/>
          <w:color w:val="1D1D1D"/>
          <w:sz w:val="21"/>
        </w:rPr>
        <w:t xml:space="preserve"> </w:t>
      </w:r>
    </w:p>
    <w:p w14:paraId="73D38016">
      <w:pPr>
        <w:spacing w:before="0" w:after="10"/>
      </w:pPr>
      <w:r>
        <w:rPr>
          <w:rFonts w:ascii="Arial" w:hAnsi="Arial"/>
          <w:i/>
          <w:color w:val="555555"/>
          <w:sz w:val="19"/>
        </w:rPr>
        <w:t xml:space="preserve">Tech: </w:t>
      </w:r>
      <w:r>
        <w:rPr>
          <w:rFonts w:hint="default" w:ascii="Arial" w:hAnsi="Arial"/>
          <w:i/>
          <w:color w:val="555555"/>
          <w:sz w:val="19"/>
        </w:rPr>
        <w:t>HTML, CSS, Bootstrap, JavaScript</w:t>
      </w:r>
    </w:p>
    <w:p w14:paraId="51220D68">
      <w:pPr>
        <w:pStyle w:val="23"/>
        <w:spacing w:before="0" w:after="20"/>
        <w:rPr>
          <w:rFonts w:ascii="Arial" w:hAnsi="Arial"/>
          <w:color w:val="1D1D1D"/>
          <w:sz w:val="22"/>
          <w:szCs w:val="22"/>
        </w:rPr>
      </w:pPr>
      <w:r>
        <w:rPr>
          <w:rFonts w:hint="default" w:ascii="Arial" w:hAnsi="Arial"/>
          <w:color w:val="1D1D1D"/>
          <w:sz w:val="22"/>
          <w:szCs w:val="22"/>
        </w:rPr>
        <w:t>Responsive single-page portfolio with scroll animations and sticky navbar, hosted on GitHub Pages.</w:t>
      </w:r>
    </w:p>
    <w:p w14:paraId="68C2E716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LANGUAGES</w:t>
      </w:r>
    </w:p>
    <w:p w14:paraId="31B292F3">
      <w:pPr>
        <w:spacing w:before="40" w:after="60"/>
        <w:rPr>
          <w:sz w:val="22"/>
          <w:szCs w:val="22"/>
        </w:rPr>
      </w:pPr>
      <w:r>
        <w:rPr>
          <w:rFonts w:ascii="Arial" w:hAnsi="Arial"/>
          <w:color w:val="1D1D1D"/>
          <w:sz w:val="22"/>
          <w:szCs w:val="22"/>
        </w:rPr>
        <w:t>Urdu — Native     |     English — Proficient</w:t>
      </w:r>
    </w:p>
    <w:p w14:paraId="5163976C">
      <w:pPr>
        <w:pBdr>
          <w:bottom w:val="single" w:color="1D9E75" w:sz="6" w:space="1"/>
        </w:pBdr>
        <w:spacing w:before="120" w:after="60"/>
        <w:rPr>
          <w:rFonts w:ascii="Arial" w:hAnsi="Arial"/>
          <w:b/>
          <w:color w:val="0F6E56"/>
          <w:sz w:val="24"/>
          <w:szCs w:val="24"/>
        </w:rPr>
      </w:pPr>
      <w:r>
        <w:rPr>
          <w:rFonts w:ascii="Arial" w:hAnsi="Arial"/>
          <w:b/>
          <w:color w:val="0F6E56"/>
          <w:sz w:val="24"/>
          <w:szCs w:val="24"/>
        </w:rPr>
        <w:t>AVAILABILITY</w:t>
      </w:r>
    </w:p>
    <w:p w14:paraId="58068BA4">
      <w:pPr>
        <w:spacing w:before="40" w:after="60"/>
        <w:rPr>
          <w:rFonts w:ascii="Arial" w:hAnsi="Arial"/>
          <w:color w:val="1D1D1D"/>
          <w:sz w:val="22"/>
          <w:szCs w:val="22"/>
        </w:rPr>
      </w:pPr>
      <w:r>
        <w:rPr>
          <w:rFonts w:ascii="Arial" w:hAnsi="Arial"/>
          <w:color w:val="1D1D1D"/>
          <w:sz w:val="22"/>
          <w:szCs w:val="22"/>
        </w:rPr>
        <w:t>Available for 6–8 week remote internship · Summer 2025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25DCF"/>
    <w:rsid w:val="120F0FEA"/>
    <w:rsid w:val="1E8A0861"/>
    <w:rsid w:val="382F0AB9"/>
    <w:rsid w:val="40D73F70"/>
    <w:rsid w:val="50744164"/>
    <w:rsid w:val="5F4633A5"/>
    <w:rsid w:val="721B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Theme="minorAscii" w:hAnsiTheme="minorAsci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308</Words>
  <Characters>2036</Characters>
  <Lines>0</Lines>
  <Paragraphs>0</Paragraphs>
  <TotalTime>17</TotalTime>
  <ScaleCrop>false</ScaleCrop>
  <LinksUpToDate>false</LinksUpToDate>
  <CharactersWithSpaces>2354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HEC</cp:lastModifiedBy>
  <dcterms:modified xsi:type="dcterms:W3CDTF">2026-04-25T10:54:23Z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AF8427AEC2BC4EF180257F9AA69FED97_12</vt:lpwstr>
  </property>
</Properties>
</file>